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D9079">
      <w:pPr>
        <w:rPr>
          <w:rFonts w:hint="default"/>
        </w:rPr>
      </w:pPr>
      <w:r>
        <w:rPr>
          <w:rFonts w:hint="default"/>
        </w:rPr>
        <w:t>CREATE TABLE IF NOT EXISTS tutors (</w:t>
      </w:r>
    </w:p>
    <w:p w14:paraId="73B7C010">
      <w:pPr>
        <w:rPr>
          <w:rFonts w:hint="default"/>
        </w:rPr>
      </w:pPr>
      <w:r>
        <w:rPr>
          <w:rFonts w:hint="default"/>
        </w:rPr>
        <w:t xml:space="preserve">    tutor_id INT AUTO_INCREMENT PRIMARY KEY,</w:t>
      </w:r>
    </w:p>
    <w:p w14:paraId="37A768BE">
      <w:pPr>
        <w:rPr>
          <w:rFonts w:hint="default"/>
        </w:rPr>
      </w:pPr>
      <w:r>
        <w:rPr>
          <w:rFonts w:hint="default"/>
        </w:rPr>
        <w:t xml:space="preserve">    tutor_name VARCHAR(100) NOT NULL,</w:t>
      </w:r>
    </w:p>
    <w:p w14:paraId="4A416958">
      <w:pPr>
        <w:rPr>
          <w:rFonts w:hint="default"/>
        </w:rPr>
      </w:pPr>
      <w:r>
        <w:rPr>
          <w:rFonts w:hint="default"/>
        </w:rPr>
        <w:t xml:space="preserve">    subject VARCHAR(50) NOT NULL,</w:t>
      </w:r>
    </w:p>
    <w:p w14:paraId="186A20AD">
      <w:pPr>
        <w:rPr>
          <w:rFonts w:hint="default"/>
        </w:rPr>
      </w:pPr>
      <w:r>
        <w:rPr>
          <w:rFonts w:hint="default"/>
        </w:rPr>
        <w:t xml:space="preserve">    price_per_hour DECIMAL(10,2) NOT NULL</w:t>
      </w:r>
    </w:p>
    <w:p w14:paraId="30B6C28B">
      <w:pPr>
        <w:rPr>
          <w:rFonts w:hint="default"/>
        </w:rPr>
      </w:pPr>
      <w:r>
        <w:rPr>
          <w:rFonts w:hint="default"/>
        </w:rPr>
        <w:t>);</w:t>
      </w:r>
    </w:p>
    <w:p w14:paraId="2865F578">
      <w:pPr>
        <w:rPr>
          <w:rFonts w:hint="default"/>
        </w:rPr>
      </w:pPr>
    </w:p>
    <w:p w14:paraId="3F78D56D">
      <w:pPr>
        <w:rPr>
          <w:rFonts w:hint="default"/>
        </w:rPr>
      </w:pPr>
      <w:r>
        <w:rPr>
          <w:rFonts w:hint="default"/>
        </w:rPr>
        <w:t>CREATE TABLE IF NOT EXISTS appointments (</w:t>
      </w:r>
    </w:p>
    <w:p w14:paraId="7FF1CAF2">
      <w:pPr>
        <w:rPr>
          <w:rFonts w:hint="default"/>
        </w:rPr>
      </w:pPr>
      <w:r>
        <w:rPr>
          <w:rFonts w:hint="default"/>
        </w:rPr>
        <w:t xml:space="preserve">    appointment_id INT AUTO_INCREMENT PRIMARY KEY,</w:t>
      </w:r>
    </w:p>
    <w:p w14:paraId="6369D694">
      <w:pPr>
        <w:rPr>
          <w:rFonts w:hint="default"/>
        </w:rPr>
      </w:pPr>
      <w:r>
        <w:rPr>
          <w:rFonts w:hint="default"/>
        </w:rPr>
        <w:t xml:space="preserve">    student_name VARCHAR(100) NOT NULL,</w:t>
      </w:r>
    </w:p>
    <w:p w14:paraId="3B2C5C6B">
      <w:pPr>
        <w:rPr>
          <w:rFonts w:hint="default"/>
        </w:rPr>
      </w:pPr>
      <w:r>
        <w:rPr>
          <w:rFonts w:hint="default"/>
        </w:rPr>
        <w:t xml:space="preserve">    student_phone VARCHAR(20) NOT NULL,</w:t>
      </w:r>
    </w:p>
    <w:p w14:paraId="0F2DB5C0">
      <w:pPr>
        <w:rPr>
          <w:rFonts w:hint="default"/>
        </w:rPr>
      </w:pPr>
      <w:r>
        <w:rPr>
          <w:rFonts w:hint="default"/>
        </w:rPr>
        <w:t xml:space="preserve">    tutor_id INT,</w:t>
      </w:r>
    </w:p>
    <w:p w14:paraId="4062A10C">
      <w:pPr>
        <w:rPr>
          <w:rFonts w:hint="default"/>
        </w:rPr>
      </w:pPr>
      <w:r>
        <w:rPr>
          <w:rFonts w:hint="default"/>
        </w:rPr>
        <w:t xml:space="preserve">    booking_date DATE NOT NULL,</w:t>
      </w:r>
    </w:p>
    <w:p w14:paraId="5B0504FD">
      <w:pPr>
        <w:rPr>
          <w:rFonts w:hint="default"/>
        </w:rPr>
      </w:pPr>
      <w:r>
        <w:rPr>
          <w:rFonts w:hint="default"/>
        </w:rPr>
        <w:t xml:space="preserve">    session_hours INT NOT NULL,</w:t>
      </w:r>
    </w:p>
    <w:p w14:paraId="69BEC76F">
      <w:pPr>
        <w:rPr>
          <w:rFonts w:hint="default"/>
        </w:rPr>
      </w:pPr>
      <w:r>
        <w:rPr>
          <w:rFonts w:hint="default"/>
        </w:rPr>
        <w:t xml:space="preserve">    total_price DECIMAL(10,2) NOT NULL,</w:t>
      </w:r>
    </w:p>
    <w:p w14:paraId="4C627F18">
      <w:pPr>
        <w:rPr>
          <w:rFonts w:hint="default"/>
        </w:rPr>
      </w:pPr>
      <w:r>
        <w:rPr>
          <w:rFonts w:hint="default"/>
        </w:rPr>
        <w:t xml:space="preserve">    status VARCHAR(20) DEFAULT 'Confirmed',</w:t>
      </w:r>
    </w:p>
    <w:p w14:paraId="03E7A6E8">
      <w:pPr>
        <w:rPr>
          <w:rFonts w:hint="default"/>
        </w:rPr>
      </w:pPr>
      <w:r>
        <w:rPr>
          <w:rFonts w:hint="default"/>
        </w:rPr>
        <w:t xml:space="preserve">    FOREIGN KEY (tutor_id) REFERENCES tutors(tutor_id) ON DELETE CASCADE</w:t>
      </w:r>
    </w:p>
    <w:p w14:paraId="38965967">
      <w:pPr>
        <w:rPr>
          <w:rFonts w:hint="default"/>
        </w:rPr>
      </w:pPr>
      <w:r>
        <w:rPr>
          <w:rFonts w:hint="default"/>
        </w:rPr>
        <w:t>);</w:t>
      </w:r>
    </w:p>
    <w:p w14:paraId="4C2D3346">
      <w:pPr>
        <w:rPr>
          <w:rFonts w:hint="default"/>
        </w:rPr>
      </w:pPr>
    </w:p>
    <w:p w14:paraId="488F15A2">
      <w:pPr>
        <w:rPr>
          <w:rFonts w:hint="default"/>
        </w:rPr>
      </w:pPr>
      <w:r>
        <w:rPr>
          <w:rFonts w:hint="default"/>
        </w:rPr>
        <w:t>INSERT IGNORE INTO tutors (tutor_id, tutor_name, subject, price_per_hour) VALUES</w:t>
      </w:r>
    </w:p>
    <w:p w14:paraId="057D064D">
      <w:pPr>
        <w:rPr>
          <w:rFonts w:hint="default"/>
        </w:rPr>
      </w:pPr>
      <w:r>
        <w:rPr>
          <w:rFonts w:hint="default"/>
        </w:rPr>
        <w:t>(1, 'Dr. Ahmed', 'Computer Science', 150.00),</w:t>
      </w:r>
    </w:p>
    <w:p w14:paraId="190B96EF">
      <w:pPr>
        <w:rPr>
          <w:rFonts w:hint="default"/>
        </w:rPr>
      </w:pPr>
      <w:r>
        <w:rPr>
          <w:rFonts w:hint="default"/>
        </w:rPr>
        <w:t>(2, 'Prof. Sara', 'Data Structure', 200.00),</w:t>
      </w:r>
    </w:p>
    <w:p w14:paraId="5E352725">
      <w:pPr>
        <w:rPr>
          <w:rFonts w:hint="default"/>
          <w:lang w:val="en-US"/>
        </w:rPr>
      </w:pPr>
      <w:r>
        <w:rPr>
          <w:rFonts w:hint="default"/>
        </w:rPr>
        <w:t>(3, 'Engineer Rana', 'Web Development', 250.00);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AC491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5AC491C"/>
    <w:rsid w:val="462E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Style2"/>
    <w:basedOn w:val="1"/>
    <w:next w:val="1"/>
    <w:qFormat/>
    <w:uiPriority w:val="0"/>
    <w:pPr>
      <w:keepNext/>
      <w:keepLines/>
      <w:spacing w:before="340" w:after="330" w:line="578" w:lineRule="auto"/>
      <w:jc w:val="both"/>
      <w:outlineLvl w:val="0"/>
    </w:pPr>
    <w:rPr>
      <w:rFonts w:hint="default" w:asciiTheme="minorAscii" w:hAnsiTheme="minorAscii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2026-06-10T02:20:00Z</dcterms:created>
  <dc:creator>Rana Khalid Alharbi</dc:creator>
  <cp:lastModifiedBy>Rana Khalid Alharbi</cp:lastModifiedBy>
  <dcterms:modified xsi:type="dcterms:W3CDTF">2026-06-10T02:31:40Z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9C8B69F74054416490B9196628AD2EF7_11</vt:lpwstr>
  </property>
  <property fmtid="{D5CDD505-2E9C-101B-9397-08002B2CF9AE}" pid="4" name="KSOTemplateDocerSaveRecord">
    <vt:lpwstr>eyJoZGlkIjoiYjMwZDYyN2FlYzg0MGFlZTMzYjk4NTMzZGFkY2I3YWUiLCJ1c2VySWQiOiI0NTUzMzQ1MjMxNTYwIn0=</vt:lpwstr>
  </property>
</Properties>
</file>