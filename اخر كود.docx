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A5A971">
      <w:pPr>
        <w:rPr>
          <w:rFonts w:hint="default"/>
        </w:rPr>
      </w:pPr>
      <w:r>
        <w:rPr>
          <w:rFonts w:hint="default"/>
        </w:rPr>
        <w:t>-- إنشاء وتفعيل قاعدة بيانات حجز القاعات للجامعة</w:t>
      </w:r>
    </w:p>
    <w:p w14:paraId="7F29C17A">
      <w:pPr>
        <w:rPr>
          <w:rFonts w:hint="default"/>
        </w:rPr>
      </w:pPr>
      <w:r>
        <w:rPr>
          <w:rFonts w:hint="default"/>
        </w:rPr>
        <w:t>CREATE DATABASE IF NOT EXISTS tutor_booking;</w:t>
      </w:r>
    </w:p>
    <w:p w14:paraId="2BE45636">
      <w:pPr>
        <w:rPr>
          <w:rFonts w:hint="default"/>
        </w:rPr>
      </w:pPr>
      <w:r>
        <w:rPr>
          <w:rFonts w:hint="default"/>
        </w:rPr>
        <w:t>USE tutor_booking;</w:t>
      </w:r>
    </w:p>
    <w:p w14:paraId="5447E9B3">
      <w:pPr>
        <w:rPr>
          <w:rFonts w:hint="default"/>
        </w:rPr>
      </w:pPr>
    </w:p>
    <w:p w14:paraId="27A7A02D">
      <w:pPr>
        <w:rPr>
          <w:rFonts w:hint="default"/>
        </w:rPr>
      </w:pPr>
      <w:r>
        <w:rPr>
          <w:rFonts w:hint="default"/>
        </w:rPr>
        <w:t>-- 1. جدول القاعات الدراسية (مأخوذ من ملف room.csv المذكور بالسيناريو)</w:t>
      </w:r>
    </w:p>
    <w:p w14:paraId="5982C0C8">
      <w:pPr>
        <w:rPr>
          <w:rFonts w:hint="default"/>
        </w:rPr>
      </w:pPr>
      <w:r>
        <w:rPr>
          <w:rFonts w:hint="default"/>
        </w:rPr>
        <w:t>CREATE TABLE IF NOT EXISTS rooms (</w:t>
      </w:r>
    </w:p>
    <w:p w14:paraId="5E637D59">
      <w:pPr>
        <w:rPr>
          <w:rFonts w:hint="default"/>
        </w:rPr>
      </w:pPr>
      <w:r>
        <w:rPr>
          <w:rFonts w:hint="default"/>
        </w:rPr>
        <w:t xml:space="preserve">    room_id INT AUTO_INCREMENT PRIMARY KEY,</w:t>
      </w:r>
    </w:p>
    <w:p w14:paraId="7DB31202">
      <w:pPr>
        <w:rPr>
          <w:rFonts w:hint="default"/>
        </w:rPr>
      </w:pPr>
      <w:r>
        <w:rPr>
          <w:rFonts w:hint="default"/>
        </w:rPr>
        <w:t xml:space="preserve">    room_number VARCHAR(10) NOT NULL,</w:t>
      </w:r>
    </w:p>
    <w:p w14:paraId="32452B93">
      <w:pPr>
        <w:rPr>
          <w:rFonts w:hint="default"/>
        </w:rPr>
      </w:pPr>
      <w:r>
        <w:rPr>
          <w:rFonts w:hint="default"/>
        </w:rPr>
        <w:t xml:space="preserve">    capacity INT NOT NULL,                  -- سعة القاعة (Capacity)</w:t>
      </w:r>
    </w:p>
    <w:p w14:paraId="51A1C465">
      <w:pPr>
        <w:rPr>
          <w:rFonts w:hint="default"/>
        </w:rPr>
      </w:pPr>
      <w:r>
        <w:rPr>
          <w:rFonts w:hint="default"/>
        </w:rPr>
        <w:t xml:space="preserve">    layout VARCHAR(50) NOT NULL             -- شكل القاعة (Lecture Theatre, Computer Lab, Classroom)</w:t>
      </w:r>
    </w:p>
    <w:p w14:paraId="28E22CF2">
      <w:pPr>
        <w:rPr>
          <w:rFonts w:hint="default"/>
        </w:rPr>
      </w:pPr>
      <w:r>
        <w:rPr>
          <w:rFonts w:hint="default"/>
        </w:rPr>
        <w:t>);</w:t>
      </w:r>
    </w:p>
    <w:p w14:paraId="794174D5">
      <w:pPr>
        <w:rPr>
          <w:rFonts w:hint="default"/>
        </w:rPr>
      </w:pPr>
    </w:p>
    <w:p w14:paraId="7A838B2B">
      <w:pPr>
        <w:rPr>
          <w:rFonts w:hint="default"/>
        </w:rPr>
      </w:pPr>
      <w:r>
        <w:rPr>
          <w:rFonts w:hint="default"/>
        </w:rPr>
        <w:t>-- 2. جدول حجز القاعات بواسطة المحاضرين (Bookings)</w:t>
      </w:r>
    </w:p>
    <w:p w14:paraId="1341A69D">
      <w:pPr>
        <w:rPr>
          <w:rFonts w:hint="default"/>
        </w:rPr>
      </w:pPr>
      <w:r>
        <w:rPr>
          <w:rFonts w:hint="default"/>
        </w:rPr>
        <w:t>CREATE TABLE IF NOT EXISTS classroom_bookings (</w:t>
      </w:r>
    </w:p>
    <w:p w14:paraId="09710B3C">
      <w:pPr>
        <w:rPr>
          <w:rFonts w:hint="default"/>
        </w:rPr>
      </w:pPr>
      <w:r>
        <w:rPr>
          <w:rFonts w:hint="default"/>
        </w:rPr>
        <w:t xml:space="preserve">    booking_id INT AUTO_INCREMENT PRIMARY KEY,</w:t>
      </w:r>
    </w:p>
    <w:p w14:paraId="168B3716">
      <w:pPr>
        <w:rPr>
          <w:rFonts w:hint="default"/>
        </w:rPr>
      </w:pPr>
      <w:r>
        <w:rPr>
          <w:rFonts w:hint="default"/>
        </w:rPr>
        <w:t xml:space="preserve">    tutor_name VARCHAR(100) NOT NULL,        -- اسم المحاضر (Tutor)</w:t>
      </w:r>
    </w:p>
    <w:p w14:paraId="09067A9D">
      <w:pPr>
        <w:rPr>
          <w:rFonts w:hint="default"/>
        </w:rPr>
      </w:pPr>
      <w:r>
        <w:rPr>
          <w:rFonts w:hint="default"/>
        </w:rPr>
        <w:t xml:space="preserve">    class_name VARCHAR(100) NOT NULL,        -- اسم المادة/الفصل (Class/Activity)</w:t>
      </w:r>
    </w:p>
    <w:p w14:paraId="1EA67747">
      <w:pPr>
        <w:rPr>
          <w:rFonts w:hint="default"/>
        </w:rPr>
      </w:pPr>
      <w:r>
        <w:rPr>
          <w:rFonts w:hint="default"/>
        </w:rPr>
        <w:t xml:space="preserve">    group_size INT NOT NULL,                 -- عدد الطلاب (Group Size)</w:t>
      </w:r>
    </w:p>
    <w:p w14:paraId="0F8B20F2">
      <w:pPr>
        <w:rPr>
          <w:rFonts w:hint="default"/>
        </w:rPr>
      </w:pPr>
      <w:r>
        <w:rPr>
          <w:rFonts w:hint="default"/>
        </w:rPr>
        <w:t xml:space="preserve">    room_id INT,                             -- رقم القاعة المرتبطة</w:t>
      </w:r>
    </w:p>
    <w:p w14:paraId="38CA0CE8">
      <w:pPr>
        <w:rPr>
          <w:rFonts w:hint="default"/>
        </w:rPr>
      </w:pPr>
      <w:r>
        <w:rPr>
          <w:rFonts w:hint="default"/>
        </w:rPr>
        <w:t xml:space="preserve">    booking_date DATE NOT NULL,              -- تاريخ الحجز</w:t>
      </w:r>
    </w:p>
    <w:p w14:paraId="3B8419AC">
      <w:pPr>
        <w:rPr>
          <w:rFonts w:hint="default"/>
        </w:rPr>
      </w:pPr>
      <w:r>
        <w:rPr>
          <w:rFonts w:hint="default"/>
        </w:rPr>
        <w:t xml:space="preserve">    duration_hours INT NOT NULL,             -- مدة الحجز بالساعات</w:t>
      </w:r>
    </w:p>
    <w:p w14:paraId="51515097">
      <w:pPr>
        <w:rPr>
          <w:rFonts w:hint="default"/>
        </w:rPr>
      </w:pPr>
      <w:r>
        <w:rPr>
          <w:rFonts w:hint="default"/>
        </w:rPr>
        <w:t xml:space="preserve">    total_cost DECIMAL(10,2) NOT NULL,       -- التكلفة التشغيلية التقديرية</w:t>
      </w:r>
    </w:p>
    <w:p w14:paraId="1D649A5F">
      <w:pPr>
        <w:rPr>
          <w:rFonts w:hint="default"/>
        </w:rPr>
      </w:pPr>
      <w:r>
        <w:rPr>
          <w:rFonts w:hint="default"/>
        </w:rPr>
        <w:t xml:space="preserve">    FOREIGN KEY (room_id) REFERENCES rooms(room_id) ON DELETE CASCADE</w:t>
      </w:r>
    </w:p>
    <w:p w14:paraId="42C74FF3">
      <w:pPr>
        <w:rPr>
          <w:rFonts w:hint="default"/>
        </w:rPr>
      </w:pPr>
      <w:r>
        <w:rPr>
          <w:rFonts w:hint="default"/>
        </w:rPr>
        <w:t>);</w:t>
      </w:r>
    </w:p>
    <w:p w14:paraId="59720EF7">
      <w:pPr>
        <w:rPr>
          <w:rFonts w:hint="default"/>
        </w:rPr>
      </w:pPr>
    </w:p>
    <w:p w14:paraId="44DD2628">
      <w:pPr>
        <w:rPr>
          <w:rFonts w:hint="default"/>
        </w:rPr>
      </w:pPr>
      <w:r>
        <w:rPr>
          <w:rFonts w:hint="default"/>
        </w:rPr>
        <w:t>-- تغذية النظام بالقاعات المذكورة في نص السيناريو بالملي</w:t>
      </w:r>
    </w:p>
    <w:p w14:paraId="72ED2819">
      <w:pPr>
        <w:rPr>
          <w:rFonts w:hint="default"/>
        </w:rPr>
      </w:pPr>
      <w:r>
        <w:rPr>
          <w:rFonts w:hint="default"/>
        </w:rPr>
        <w:t>INSERT IGNORE INTO rooms (room_id, room_number, capacity, layout) VALUES</w:t>
      </w:r>
    </w:p>
    <w:p w14:paraId="6FA4EB6F">
      <w:pPr>
        <w:rPr>
          <w:rFonts w:hint="default"/>
        </w:rPr>
      </w:pPr>
      <w:r>
        <w:rPr>
          <w:rFonts w:hint="default"/>
        </w:rPr>
        <w:t>(1, 'Hall A', 120, 'Lecture Theatre'),</w:t>
      </w:r>
    </w:p>
    <w:p w14:paraId="063FABF4">
      <w:pPr>
        <w:rPr>
          <w:rFonts w:hint="default"/>
        </w:rPr>
      </w:pPr>
      <w:r>
        <w:rPr>
          <w:rFonts w:hint="default"/>
        </w:rPr>
        <w:t>(2, 'Lab 302', 30, 'Computer Room'),</w:t>
      </w:r>
    </w:p>
    <w:p w14:paraId="5E352725">
      <w:pPr>
        <w:rPr>
          <w:rFonts w:hint="default"/>
          <w:lang w:val="en-US"/>
        </w:rPr>
      </w:pPr>
      <w:r>
        <w:rPr>
          <w:rFonts w:hint="default"/>
        </w:rPr>
        <w:t>(3, 'Class 105', 40, 'Classroom');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displayBackgroundShape w:val="1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5AC491C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25AC491C"/>
    <w:rsid w:val="3F1A5214"/>
    <w:rsid w:val="462E1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qFormat="1" w:unhideWhenUsed="0" w:uiPriority="0" w:semiHidden="0" w:name="Table Classic 1"/>
    <w:lsdException w:unhideWhenUsed="0" w:uiPriority="0" w:semiHidden="0" w:name="Table Classic 2"/>
    <w:lsdException w:qFormat="1" w:unhideWhenUsed="0" w:uiPriority="0" w:semiHidden="0" w:name="Table Classic 3"/>
    <w:lsdException w:unhideWhenUsed="0" w:uiPriority="0" w:semiHidden="0" w:name="Table Classic 4"/>
    <w:lsdException w:qFormat="1" w:unhideWhenUsed="0" w:uiPriority="0" w:semiHidden="0" w:name="Table Colorful 1"/>
    <w:lsdException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qFormat="1"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qFormat="1"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qFormat="1"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qFormat/>
    <w:uiPriority w:val="0"/>
    <w:rPr>
      <w:sz w:val="24"/>
      <w:szCs w:val="24"/>
    </w:rPr>
  </w:style>
  <w:style w:type="paragraph" w:styleId="86">
    <w:name w:val="Normal Indent"/>
    <w:basedOn w:val="1"/>
    <w:uiPriority w:val="0"/>
    <w:pPr>
      <w:ind w:firstLine="420" w:firstLineChars="200"/>
    </w:pPr>
  </w:style>
  <w:style w:type="paragraph" w:styleId="87">
    <w:name w:val="Note Heading"/>
    <w:basedOn w:val="1"/>
    <w:next w:val="1"/>
    <w:uiPriority w:val="0"/>
    <w:pPr>
      <w:jc w:val="center"/>
    </w:pPr>
  </w:style>
  <w:style w:type="character" w:styleId="88">
    <w:name w:val="page number"/>
    <w:basedOn w:val="11"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customStyle="1" w:styleId="249">
    <w:name w:val="Style2"/>
    <w:basedOn w:val="1"/>
    <w:next w:val="1"/>
    <w:qFormat/>
    <w:uiPriority w:val="0"/>
    <w:pPr>
      <w:keepNext/>
      <w:keepLines/>
      <w:spacing w:before="340" w:after="330" w:line="578" w:lineRule="auto"/>
      <w:jc w:val="both"/>
      <w:outlineLvl w:val="0"/>
    </w:pPr>
    <w:rPr>
      <w:rFonts w:hint="default" w:asciiTheme="minorAscii" w:hAnsiTheme="minorAscii"/>
      <w:b/>
      <w:bCs/>
      <w:kern w:val="44"/>
      <w:sz w:val="44"/>
      <w:szCs w:val="4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170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2026-06-10T02:20:00Z</dcterms:created>
  <dc:creator>Rana Khalid Alharbi</dc:creator>
  <cp:lastModifiedBy>Rana Khalid Alharbi</cp:lastModifiedBy>
  <dcterms:modified xsi:type="dcterms:W3CDTF">2026-06-10T04:20:26Z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2561F10816EB4232B84EC9B11C1DC465_13</vt:lpwstr>
  </property>
  <property fmtid="{D5CDD505-2E9C-101B-9397-08002B2CF9AE}" pid="4" name="KSOTemplateDocerSaveRecord">
    <vt:lpwstr>eyJoZGlkIjoiYjMwZDYyN2FlYzg0MGFlZTMzYjk4NTMzZGFkY2I3YWUiLCJ1c2VySWQiOiI0NTUzMzQ1MjMxNTYwIn0=</vt:lpwstr>
  </property>
</Properties>
</file>